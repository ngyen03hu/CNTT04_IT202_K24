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DB91E">
      <w:pPr>
        <w:jc w:val="center"/>
      </w:pPr>
      <w:r>
        <w:t>BÁO CÁO THỰC HÀNH MÔN SQL</w:t>
      </w:r>
    </w:p>
    <w:p w14:paraId="6AB3947B">
      <w:r>
        <w:rPr>
          <w:rFonts w:ascii="Times New Roman" w:hAnsi="Times New Roman" w:eastAsia="Times New Roman"/>
          <w:sz w:val="26"/>
        </w:rPr>
        <w:t>Môn học: Cơ sở dữ liệu / SQL (Mini Project)</w:t>
      </w:r>
    </w:p>
    <w:p w14:paraId="065411B2">
      <w:r>
        <w:rPr>
          <w:rFonts w:ascii="Times New Roman" w:hAnsi="Times New Roman" w:eastAsia="Times New Roman"/>
          <w:sz w:val="26"/>
        </w:rPr>
        <w:t>Tên buổi thực hành: Thiết kế CSDL + DDL/DML (Online Learning System)</w:t>
      </w:r>
    </w:p>
    <w:p w14:paraId="6237996D">
      <w:r>
        <w:rPr>
          <w:rFonts w:ascii="Times New Roman" w:hAnsi="Times New Roman" w:eastAsia="Times New Roman"/>
          <w:sz w:val="26"/>
        </w:rPr>
        <w:t>Thời gian thực hành: 180 phút</w:t>
      </w:r>
    </w:p>
    <w:p w14:paraId="0A05DA8B">
      <w:pPr>
        <w:rPr>
          <w:rFonts w:hint="default"/>
          <w:lang w:val="vi-VN"/>
        </w:rPr>
      </w:pPr>
      <w:r>
        <w:rPr>
          <w:rFonts w:ascii="Times New Roman" w:hAnsi="Times New Roman" w:eastAsia="Times New Roman"/>
          <w:sz w:val="26"/>
        </w:rPr>
        <w:t xml:space="preserve">Họ và tên sinh viên: </w:t>
      </w:r>
      <w:r>
        <w:rPr>
          <w:rFonts w:hint="default" w:ascii="Times New Roman" w:hAnsi="Times New Roman" w:eastAsia="Times New Roman"/>
          <w:sz w:val="26"/>
          <w:lang w:val="vi-VN"/>
        </w:rPr>
        <w:t>Nguyễn Trọng Vương</w:t>
      </w:r>
      <w:bookmarkStart w:id="0" w:name="_GoBack"/>
      <w:bookmarkEnd w:id="0"/>
    </w:p>
    <w:p w14:paraId="1D9DC836">
      <w:pPr>
        <w:rPr>
          <w:rFonts w:hint="default"/>
          <w:lang w:val="vi-VN"/>
        </w:rPr>
      </w:pPr>
      <w:r>
        <w:rPr>
          <w:rFonts w:ascii="Times New Roman" w:hAnsi="Times New Roman" w:eastAsia="Times New Roman"/>
          <w:sz w:val="26"/>
        </w:rPr>
        <w:t>Mã sinh viên: B24DTCN</w:t>
      </w:r>
      <w:r>
        <w:rPr>
          <w:rFonts w:hint="default" w:ascii="Times New Roman" w:hAnsi="Times New Roman" w:eastAsia="Times New Roman"/>
          <w:sz w:val="26"/>
          <w:lang w:val="vi-VN"/>
        </w:rPr>
        <w:t>408</w:t>
      </w:r>
    </w:p>
    <w:p w14:paraId="49167E8F">
      <w:r>
        <w:rPr>
          <w:rFonts w:ascii="Times New Roman" w:hAnsi="Times New Roman" w:eastAsia="Times New Roman"/>
          <w:sz w:val="26"/>
        </w:rPr>
        <w:t>Lớp: CNTT4</w:t>
      </w:r>
    </w:p>
    <w:p w14:paraId="7F01FD9A">
      <w:r>
        <w:rPr>
          <w:rFonts w:ascii="Times New Roman" w:hAnsi="Times New Roman" w:eastAsia="Times New Roman"/>
          <w:sz w:val="26"/>
        </w:rPr>
        <w:t>Nhóm: 7</w:t>
      </w:r>
    </w:p>
    <w:p w14:paraId="0A6AEBFE">
      <w:r>
        <w:rPr>
          <w:rFonts w:ascii="Times New Roman" w:hAnsi="Times New Roman" w:eastAsia="Times New Roman"/>
          <w:sz w:val="26"/>
        </w:rPr>
        <w:t>Ngày báo cáo: 31/12/2025</w:t>
      </w:r>
    </w:p>
    <w:p w14:paraId="42EC2A3E"/>
    <w:p w14:paraId="679B4C0D"/>
    <w:p w14:paraId="791D647C">
      <w:r>
        <w:rPr>
          <w:rFonts w:ascii="Times New Roman" w:hAnsi="Times New Roman" w:eastAsia="Times New Roman"/>
          <w:b/>
          <w:sz w:val="32"/>
        </w:rPr>
        <w:t>I. NỘI DUNG ĐÃ THỰC HÀNH</w:t>
      </w:r>
    </w:p>
    <w:p w14:paraId="77A4F2B0">
      <w:r>
        <w:rPr>
          <w:rFonts w:ascii="Times New Roman" w:hAnsi="Times New Roman" w:eastAsia="Times New Roman"/>
          <w:sz w:val="26"/>
        </w:rPr>
        <w:t>1. Tóm tắt yêu cầu đề bài và phạm vi hệ thống</w:t>
      </w:r>
    </w:p>
    <w:p w14:paraId="0DFF3DB5">
      <w:pPr>
        <w:pStyle w:val="23"/>
      </w:pPr>
      <w:r>
        <w:t>Hệ thống quản lý học trực tuyến chỉ tập trung vào CƠ SỞ DỮ LIỆU (không có giao diện/đăng nhập).</w:t>
      </w:r>
    </w:p>
    <w:p w14:paraId="13EEEE4C">
      <w:pPr>
        <w:pStyle w:val="23"/>
      </w:pPr>
      <w:r>
        <w:rPr>
          <w:rFonts w:ascii="Times New Roman" w:hAnsi="Times New Roman" w:eastAsia="Times New Roman"/>
          <w:sz w:val="26"/>
        </w:rPr>
        <w:t>Quản lý 5 đối tượng: Student, Teacher, Course, Enrollment, Result(Score).</w:t>
      </w:r>
    </w:p>
    <w:p w14:paraId="50388D29">
      <w:pPr>
        <w:pStyle w:val="23"/>
      </w:pPr>
      <w:r>
        <w:rPr>
          <w:rFonts w:ascii="Times New Roman" w:hAnsi="Times New Roman" w:eastAsia="Times New Roman"/>
          <w:sz w:val="26"/>
        </w:rPr>
        <w:t>Ràng buộc chính: email UNIQUE; không đăng ký trùng (student_id, course_id); điểm 0–10; mỗi SV 1 kết quả cho mỗi khóa học.</w:t>
      </w:r>
    </w:p>
    <w:p w14:paraId="248C3689">
      <w:r>
        <w:rPr>
          <w:rFonts w:ascii="Times New Roman" w:hAnsi="Times New Roman" w:eastAsia="Times New Roman"/>
          <w:sz w:val="26"/>
        </w:rPr>
        <w:t>2. Phân tích từ tài liệu SRS (08/2024)</w:t>
      </w:r>
    </w:p>
    <w:p w14:paraId="3214FB0A">
      <w:r>
        <w:rPr>
          <w:rFonts w:ascii="Times New Roman" w:hAnsi="Times New Roman" w:eastAsia="Times New Roman"/>
          <w:sz w:val="26"/>
        </w:rPr>
        <w:t>Các thực thể – thuộc tính – quan hệ được xác định như sau:</w:t>
      </w:r>
    </w:p>
    <w:p w14:paraId="69EF7D3B">
      <w:pPr>
        <w:pStyle w:val="23"/>
      </w:pPr>
      <w:r>
        <w:rPr>
          <w:rFonts w:ascii="Times New Roman" w:hAnsi="Times New Roman" w:eastAsia="Times New Roman"/>
          <w:sz w:val="26"/>
        </w:rPr>
        <w:t>Student(student_id, full_name, dob, email).</w:t>
      </w:r>
    </w:p>
    <w:p w14:paraId="23A42F08">
      <w:pPr>
        <w:pStyle w:val="23"/>
      </w:pPr>
      <w:r>
        <w:rPr>
          <w:rFonts w:ascii="Times New Roman" w:hAnsi="Times New Roman" w:eastAsia="Times New Roman"/>
          <w:sz w:val="26"/>
        </w:rPr>
        <w:t>Teacher(teacher_id, full_name, email).</w:t>
      </w:r>
    </w:p>
    <w:p w14:paraId="6CACFD47">
      <w:pPr>
        <w:pStyle w:val="23"/>
      </w:pPr>
      <w:r>
        <w:rPr>
          <w:rFonts w:ascii="Times New Roman" w:hAnsi="Times New Roman" w:eastAsia="Times New Roman"/>
          <w:sz w:val="26"/>
        </w:rPr>
        <w:t>Course(course_id, course_name, description, total_sessions, teacher_id).</w:t>
      </w:r>
    </w:p>
    <w:p w14:paraId="437D6F8C">
      <w:pPr>
        <w:pStyle w:val="23"/>
      </w:pPr>
      <w:r>
        <w:rPr>
          <w:rFonts w:ascii="Times New Roman" w:hAnsi="Times New Roman" w:eastAsia="Times New Roman"/>
          <w:sz w:val="26"/>
        </w:rPr>
        <w:t>Enrollment(student_id, course_id, enroll_date) – bảng liên kết N-N giữa Student và Course.</w:t>
      </w:r>
    </w:p>
    <w:p w14:paraId="3E2D3749">
      <w:pPr>
        <w:pStyle w:val="23"/>
      </w:pPr>
      <w:r>
        <w:rPr>
          <w:rFonts w:ascii="Times New Roman" w:hAnsi="Times New Roman" w:eastAsia="Times New Roman"/>
          <w:sz w:val="26"/>
        </w:rPr>
        <w:t>Result(student_id, course_id, mid_score, final_score) – 1-1 theo cặp (student_id, course_id).</w:t>
      </w:r>
    </w:p>
    <w:p w14:paraId="67AEB4CC">
      <w:r>
        <w:rPr>
          <w:rFonts w:ascii="Times New Roman" w:hAnsi="Times New Roman" w:eastAsia="Times New Roman"/>
          <w:sz w:val="26"/>
        </w:rPr>
        <w:t>Quan hệ (cardinality) theo SRS:</w:t>
      </w:r>
    </w:p>
    <w:p w14:paraId="345AE8AD">
      <w:pPr>
        <w:pStyle w:val="23"/>
      </w:pPr>
      <w:r>
        <w:rPr>
          <w:rFonts w:ascii="Times New Roman" w:hAnsi="Times New Roman" w:eastAsia="Times New Roman"/>
          <w:sz w:val="26"/>
        </w:rPr>
        <w:t>Teacher (1) – (N) Course.</w:t>
      </w:r>
    </w:p>
    <w:p w14:paraId="1E9D0446">
      <w:pPr>
        <w:pStyle w:val="23"/>
      </w:pPr>
      <w:r>
        <w:rPr>
          <w:rFonts w:ascii="Times New Roman" w:hAnsi="Times New Roman" w:eastAsia="Times New Roman"/>
          <w:sz w:val="26"/>
        </w:rPr>
        <w:t>Student (1) – (N) Enrollment và Course (1) – (N) Enrollment.</w:t>
      </w:r>
    </w:p>
    <w:p w14:paraId="08B9B997">
      <w:pPr>
        <w:pStyle w:val="23"/>
      </w:pPr>
      <w:r>
        <w:rPr>
          <w:rFonts w:ascii="Times New Roman" w:hAnsi="Times New Roman" w:eastAsia="Times New Roman"/>
          <w:sz w:val="26"/>
        </w:rPr>
        <w:t>Student (1) – (N) Result và Course (1) – (N) Result.</w:t>
      </w:r>
    </w:p>
    <w:p w14:paraId="58118642">
      <w:r>
        <w:rPr>
          <w:rFonts w:ascii="Times New Roman" w:hAnsi="Times New Roman" w:eastAsia="Times New Roman"/>
          <w:sz w:val="26"/>
        </w:rPr>
        <w:t>3. Thiết kế ràng buộc &amp; chuẩn hóa</w:t>
      </w:r>
    </w:p>
    <w:p w14:paraId="335878DB">
      <w:pPr>
        <w:pStyle w:val="23"/>
      </w:pPr>
      <w:r>
        <w:rPr>
          <w:rFonts w:ascii="Times New Roman" w:hAnsi="Times New Roman" w:eastAsia="Times New Roman"/>
          <w:sz w:val="26"/>
        </w:rPr>
        <w:t>Khóa chính: Student.student_id, Teacher.teacher_id, Course.course_id.</w:t>
      </w:r>
    </w:p>
    <w:p w14:paraId="64212C18">
      <w:pPr>
        <w:pStyle w:val="23"/>
      </w:pPr>
      <w:r>
        <w:rPr>
          <w:rFonts w:ascii="Times New Roman" w:hAnsi="Times New Roman" w:eastAsia="Times New Roman"/>
          <w:sz w:val="26"/>
        </w:rPr>
        <w:t>Khóa chính tổng hợp: Enrollment(student_id, course_id) để chặn đăng ký trùng.</w:t>
      </w:r>
    </w:p>
    <w:p w14:paraId="67A579F2">
      <w:pPr>
        <w:pStyle w:val="23"/>
      </w:pPr>
      <w:r>
        <w:rPr>
          <w:rFonts w:ascii="Times New Roman" w:hAnsi="Times New Roman" w:eastAsia="Times New Roman"/>
          <w:sz w:val="26"/>
        </w:rPr>
        <w:t>Result dùng PK(student_id, course_id) và FK tham chiếu Enrollment(student_id, course_id) để đảm bảo chỉ có kết quả khi đã đăng ký.</w:t>
      </w:r>
    </w:p>
    <w:p w14:paraId="524421F6">
      <w:pPr>
        <w:pStyle w:val="23"/>
      </w:pPr>
      <w:r>
        <w:rPr>
          <w:rFonts w:ascii="Times New Roman" w:hAnsi="Times New Roman" w:eastAsia="Times New Roman"/>
          <w:sz w:val="26"/>
        </w:rPr>
        <w:t>CHECK: total_sessions &gt; 0; mid_score/final_score trong [0,10].</w:t>
      </w:r>
    </w:p>
    <w:p w14:paraId="1AD7CD89">
      <w:pPr>
        <w:pStyle w:val="23"/>
      </w:pPr>
      <w:r>
        <w:rPr>
          <w:rFonts w:ascii="Times New Roman" w:hAnsi="Times New Roman" w:eastAsia="Times New Roman"/>
          <w:sz w:val="26"/>
        </w:rPr>
        <w:t>ON UPDATE CASCADE để đồng bộ khi thay đổi mã; ON DELETE CASCADE cho Enrollment/Result theo Student/Course (xóa SV hoặc khóa học thì xóa dữ liệu liên quan).</w:t>
      </w:r>
    </w:p>
    <w:p w14:paraId="63F4BB36">
      <w:r>
        <w:rPr>
          <w:rFonts w:ascii="Times New Roman" w:hAnsi="Times New Roman" w:eastAsia="Times New Roman"/>
          <w:b/>
          <w:sz w:val="32"/>
        </w:rPr>
        <w:t>II. CÔNG VIỆC CÁC EM ĐÃ LÀM</w:t>
      </w:r>
    </w:p>
    <w:p w14:paraId="3EBEFA88">
      <w:r>
        <w:rPr>
          <w:rFonts w:ascii="Times New Roman" w:hAnsi="Times New Roman" w:eastAsia="Times New Roman"/>
          <w:sz w:val="26"/>
        </w:rPr>
        <w:t>1. Công việc cá nhân (Đinh Quốc Khánh)</w:t>
      </w:r>
    </w:p>
    <w:p w14:paraId="3F9E0D2C">
      <w:pPr>
        <w:pStyle w:val="23"/>
      </w:pPr>
      <w:r>
        <w:rPr>
          <w:rFonts w:ascii="Times New Roman" w:hAnsi="Times New Roman" w:eastAsia="Times New Roman"/>
          <w:sz w:val="26"/>
        </w:rPr>
        <w:t>Đọc SRS, xác định thực thể/thuộc tính/quan hệ và ràng buộc nghiệp vụ.</w:t>
      </w:r>
    </w:p>
    <w:p w14:paraId="2D6C1BB0">
      <w:pPr>
        <w:pStyle w:val="23"/>
      </w:pPr>
      <w:r>
        <w:rPr>
          <w:rFonts w:ascii="Times New Roman" w:hAnsi="Times New Roman" w:eastAsia="Times New Roman"/>
          <w:sz w:val="26"/>
        </w:rPr>
        <w:t>Thiết kế DDL: kiểu dữ liệu, PK/FK, UNIQUE, CHECK; quyết định khóa chính tổng hợp cho Enrollment và Result.</w:t>
      </w:r>
    </w:p>
    <w:p w14:paraId="276F0C73">
      <w:pPr>
        <w:pStyle w:val="23"/>
      </w:pPr>
      <w:r>
        <w:rPr>
          <w:rFonts w:ascii="Times New Roman" w:hAnsi="Times New Roman" w:eastAsia="Times New Roman"/>
          <w:sz w:val="26"/>
        </w:rPr>
        <w:t>Viết script SQL hoàn chỉnh: tạo CSDL, tạo bảng, insert dữ liệu mẫu, update, delete, select truy vấn theo yêu cầu.</w:t>
      </w:r>
    </w:p>
    <w:p w14:paraId="6A3D65A0">
      <w:pPr>
        <w:pStyle w:val="23"/>
      </w:pPr>
      <w:r>
        <w:rPr>
          <w:rFonts w:ascii="Times New Roman" w:hAnsi="Times New Roman" w:eastAsia="Times New Roman"/>
          <w:sz w:val="26"/>
        </w:rPr>
        <w:t>Chạy thử script trên MySQL và kiểm tra dữ liệu trả về.</w:t>
      </w:r>
    </w:p>
    <w:p w14:paraId="5070A0C3">
      <w:r>
        <w:rPr>
          <w:rFonts w:ascii="Times New Roman" w:hAnsi="Times New Roman" w:eastAsia="Times New Roman"/>
          <w:sz w:val="26"/>
        </w:rPr>
        <w:t>2. Công việc nhóm (gợi ý phân chia nhiệm vụ – Nhóm 4)</w:t>
      </w:r>
    </w:p>
    <w:p w14:paraId="0BD4396D">
      <w:pPr>
        <w:pStyle w:val="23"/>
      </w:pPr>
      <w:r>
        <w:rPr>
          <w:rFonts w:ascii="Times New Roman" w:hAnsi="Times New Roman" w:eastAsia="Times New Roman"/>
          <w:sz w:val="26"/>
        </w:rPr>
        <w:t>Thành viên 1: Tóm tắt SRS + vẽ ERD (Chen/Crow’s Foot) và kiểm tra cardinality.</w:t>
      </w:r>
    </w:p>
    <w:p w14:paraId="67ABC33E">
      <w:pPr>
        <w:pStyle w:val="23"/>
      </w:pPr>
      <w:r>
        <w:rPr>
          <w:rFonts w:ascii="Times New Roman" w:hAnsi="Times New Roman" w:eastAsia="Times New Roman"/>
          <w:sz w:val="26"/>
        </w:rPr>
        <w:t>Thành viên 2: Viết DDL + ràng buộc PK/FK/UNIQUE/CHECK.</w:t>
      </w:r>
    </w:p>
    <w:p w14:paraId="436E07A7">
      <w:pPr>
        <w:pStyle w:val="23"/>
      </w:pPr>
      <w:r>
        <w:rPr>
          <w:rFonts w:ascii="Times New Roman" w:hAnsi="Times New Roman" w:eastAsia="Times New Roman"/>
          <w:sz w:val="26"/>
        </w:rPr>
        <w:t>Thành viên 3: Viết DML (INSERT/UPDATE/DELETE) theo yêu cầu đề bài.</w:t>
      </w:r>
    </w:p>
    <w:p w14:paraId="6F285B3F">
      <w:pPr>
        <w:pStyle w:val="23"/>
      </w:pPr>
      <w:r>
        <w:rPr>
          <w:rFonts w:ascii="Times New Roman" w:hAnsi="Times New Roman" w:eastAsia="Times New Roman"/>
          <w:sz w:val="26"/>
        </w:rPr>
        <w:t>Thành viên 4: Viết SELECT truy vấn, sắp xếp, JOIN và kiểm thử dữ liệu.</w:t>
      </w:r>
    </w:p>
    <w:p w14:paraId="7A4167F5">
      <w:pPr>
        <w:pStyle w:val="23"/>
      </w:pPr>
      <w:r>
        <w:rPr>
          <w:rFonts w:ascii="Times New Roman" w:hAnsi="Times New Roman" w:eastAsia="Times New Roman"/>
          <w:sz w:val="26"/>
        </w:rPr>
        <w:t>Leader: ghép báo cáo, rà soát lỗi cú pháp và chuẩn hóa cách đặt tên bảng/cột.</w:t>
      </w:r>
    </w:p>
    <w:p w14:paraId="3A3E2DBF">
      <w:r>
        <w:t>III. KẾT LUẬN &amp; KẾT QUẢ ĐẠT ĐƯỢC CÁC EM ĐẠT ĐƯỢC</w:t>
      </w:r>
    </w:p>
    <w:p w14:paraId="7E6DC915">
      <w:pPr>
        <w:pStyle w:val="23"/>
      </w:pPr>
      <w:r>
        <w:rPr>
          <w:rFonts w:ascii="Times New Roman" w:hAnsi="Times New Roman" w:eastAsia="Times New Roman"/>
          <w:sz w:val="26"/>
        </w:rPr>
        <w:t>Tạo được CSDL online_learning với 5 bảng đúng yêu cầu đề bài.</w:t>
      </w:r>
    </w:p>
    <w:p w14:paraId="54C81C85">
      <w:pPr>
        <w:pStyle w:val="23"/>
      </w:pPr>
      <w:r>
        <w:rPr>
          <w:rFonts w:ascii="Times New Roman" w:hAnsi="Times New Roman" w:eastAsia="Times New Roman"/>
          <w:sz w:val="26"/>
        </w:rPr>
        <w:t>Chèn được dữ liệu mẫu (&gt;=5 bản ghi cho Student/Course/Teacher; Enrollment/Result phù hợp).</w:t>
      </w:r>
    </w:p>
    <w:p w14:paraId="1BFAF7C1">
      <w:pPr>
        <w:pStyle w:val="23"/>
      </w:pPr>
      <w:r>
        <w:rPr>
          <w:rFonts w:ascii="Times New Roman" w:hAnsi="Times New Roman" w:eastAsia="Times New Roman"/>
          <w:sz w:val="26"/>
        </w:rPr>
        <w:t>Thực hiện UPDATE/DELETE đúng nghiệp vụ.</w:t>
      </w:r>
    </w:p>
    <w:p w14:paraId="05FF6E00">
      <w:pPr>
        <w:pStyle w:val="23"/>
      </w:pPr>
      <w:r>
        <w:rPr>
          <w:rFonts w:ascii="Times New Roman" w:hAnsi="Times New Roman" w:eastAsia="Times New Roman"/>
          <w:sz w:val="26"/>
        </w:rPr>
        <w:t>Truy vấn danh sách Student/Teacher/Course/Enrollment/Result bằng SELECT + JOIN.</w:t>
      </w:r>
    </w:p>
    <w:p w14:paraId="332BA308">
      <w:r>
        <w:rPr>
          <w:rFonts w:ascii="Times New Roman" w:hAnsi="Times New Roman" w:eastAsia="Times New Roman"/>
          <w:b/>
          <w:sz w:val="32"/>
        </w:rPr>
        <w:t>IV. KHÓ KHĂN VÀ CÁCH KHẮC PHỤC</w:t>
      </w:r>
    </w:p>
    <w:p w14:paraId="2C1A4A1E">
      <w:pPr>
        <w:pStyle w:val="23"/>
      </w:pPr>
      <w:r>
        <w:rPr>
          <w:rFonts w:ascii="Times New Roman" w:hAnsi="Times New Roman" w:eastAsia="Times New Roman"/>
          <w:sz w:val="26"/>
        </w:rPr>
        <w:t>Nhầm lẫn tên bảng: đề bài có Instructor/Result nhưng SRS dùng Teacher/Score → thống nhất dùng Teacher và Result để khớp đề.</w:t>
      </w:r>
    </w:p>
    <w:p w14:paraId="079A1D12">
      <w:pPr>
        <w:pStyle w:val="23"/>
      </w:pPr>
      <w:r>
        <w:rPr>
          <w:rFonts w:ascii="Times New Roman" w:hAnsi="Times New Roman" w:eastAsia="Times New Roman"/>
          <w:sz w:val="26"/>
        </w:rPr>
        <w:t>Thiết kế khóa cho Result: nếu chỉ FK đến Student/Course có thể tạo Result cho khóa chưa đăng ký → dùng FK (student_id, course_id) tham chiếu Enrollment để ràng buộc chặt.</w:t>
      </w:r>
    </w:p>
    <w:p w14:paraId="3E59E98C">
      <w:pPr>
        <w:pStyle w:val="23"/>
      </w:pPr>
      <w:r>
        <w:rPr>
          <w:rFonts w:ascii="Times New Roman" w:hAnsi="Times New Roman" w:eastAsia="Times New Roman"/>
          <w:sz w:val="26"/>
        </w:rPr>
        <w:t>Lỗi CHECK/ON DELETE trên MySQL phiên bản cũ: đảm bảo dùng MySQL 8+ hoặc kiểm tra cấu hình; nếu gặp lỗi thì thay bằng trigger/constraint phù hợp.</w:t>
      </w:r>
    </w:p>
    <w:p w14:paraId="1A616792">
      <w:r>
        <w:rPr>
          <w:rFonts w:ascii="Times New Roman" w:hAnsi="Times New Roman" w:eastAsia="Times New Roman"/>
          <w:b/>
          <w:sz w:val="32"/>
        </w:rPr>
        <w:t>V. PHỤ LỤC: FILE SQL THỰC HÀNH</w:t>
      </w:r>
    </w:p>
    <w:p w14:paraId="25CEF8FF">
      <w:r>
        <w:rPr>
          <w:rFonts w:ascii="Times New Roman" w:hAnsi="Times New Roman" w:eastAsia="Times New Roman"/>
          <w:sz w:val="26"/>
        </w:rPr>
        <w:t>1) Script SQL đầy đủ (DDL + DML + UPDATE + DELETE + SELECT)</w:t>
      </w:r>
    </w:p>
    <w:p w14:paraId="103327E1">
      <w:pPr>
        <w:spacing w:after="0"/>
      </w:pPr>
      <w:r>
        <w:rPr>
          <w:rFonts w:ascii="Consolas" w:hAnsi="Consolas" w:eastAsia="Consolas"/>
          <w:sz w:val="18"/>
        </w:rPr>
        <w:t>-- =========================================================</w:t>
      </w:r>
    </w:p>
    <w:p w14:paraId="158DA308">
      <w:pPr>
        <w:spacing w:after="0"/>
      </w:pPr>
      <w:r>
        <w:rPr>
          <w:rFonts w:ascii="Consolas" w:hAnsi="Consolas" w:eastAsia="Consolas"/>
          <w:sz w:val="18"/>
        </w:rPr>
        <w:t>-- MINI PROJECT: ONLINE LEARNING SYSTEM (Student - Course - Teacher - Enrollment - Result)</w:t>
      </w:r>
    </w:p>
    <w:p w14:paraId="75B41789">
      <w:pPr>
        <w:spacing w:after="0"/>
      </w:pPr>
      <w:r>
        <w:rPr>
          <w:rFonts w:ascii="Consolas" w:hAnsi="Consolas" w:eastAsia="Consolas"/>
          <w:sz w:val="18"/>
        </w:rPr>
        <w:t>-- Updated: 08/2024</w:t>
      </w:r>
    </w:p>
    <w:p w14:paraId="18F7D45D">
      <w:pPr>
        <w:spacing w:after="0"/>
      </w:pPr>
      <w:r>
        <w:rPr>
          <w:rFonts w:ascii="Consolas" w:hAnsi="Consolas" w:eastAsia="Consolas"/>
          <w:sz w:val="18"/>
        </w:rPr>
        <w:t>-- DBMS: MySQL</w:t>
      </w:r>
    </w:p>
    <w:p w14:paraId="769AB558">
      <w:pPr>
        <w:spacing w:after="0"/>
      </w:pPr>
      <w:r>
        <w:rPr>
          <w:rFonts w:ascii="Consolas" w:hAnsi="Consolas" w:eastAsia="Consolas"/>
          <w:sz w:val="18"/>
        </w:rPr>
        <w:t>-- =========================================================</w:t>
      </w:r>
    </w:p>
    <w:p w14:paraId="282BEEB3">
      <w:pPr>
        <w:spacing w:after="0"/>
      </w:pPr>
    </w:p>
    <w:p w14:paraId="38711B13">
      <w:pPr>
        <w:spacing w:after="0"/>
      </w:pPr>
      <w:r>
        <w:rPr>
          <w:rFonts w:ascii="Consolas" w:hAnsi="Consolas" w:eastAsia="Consolas"/>
          <w:sz w:val="18"/>
        </w:rPr>
        <w:t>DROP DATABASE IF EXISTS online_learning;</w:t>
      </w:r>
    </w:p>
    <w:p w14:paraId="66287DC5">
      <w:pPr>
        <w:spacing w:after="0"/>
      </w:pPr>
      <w:r>
        <w:rPr>
          <w:rFonts w:ascii="Consolas" w:hAnsi="Consolas" w:eastAsia="Consolas"/>
          <w:sz w:val="18"/>
        </w:rPr>
        <w:t>CREATE DATABASE online_learning;</w:t>
      </w:r>
    </w:p>
    <w:p w14:paraId="3A6DCE8D">
      <w:pPr>
        <w:spacing w:after="0"/>
      </w:pPr>
      <w:r>
        <w:rPr>
          <w:rFonts w:ascii="Consolas" w:hAnsi="Consolas" w:eastAsia="Consolas"/>
          <w:sz w:val="18"/>
        </w:rPr>
        <w:t>USE online_learning;</w:t>
      </w:r>
    </w:p>
    <w:p w14:paraId="2199C4DA">
      <w:pPr>
        <w:spacing w:after="0"/>
      </w:pPr>
    </w:p>
    <w:p w14:paraId="23219991">
      <w:pPr>
        <w:spacing w:after="0"/>
      </w:pPr>
      <w:r>
        <w:rPr>
          <w:rFonts w:ascii="Consolas" w:hAnsi="Consolas" w:eastAsia="Consolas"/>
          <w:sz w:val="18"/>
        </w:rPr>
        <w:t>-- ========== PART I. DDL (TABLE DESIGN) ==========</w:t>
      </w:r>
    </w:p>
    <w:p w14:paraId="5B0D1642">
      <w:pPr>
        <w:spacing w:after="0"/>
      </w:pPr>
      <w:r>
        <w:rPr>
          <w:rFonts w:ascii="Consolas" w:hAnsi="Consolas" w:eastAsia="Consolas"/>
          <w:sz w:val="18"/>
        </w:rPr>
        <w:t>CREATE TABLE Student (</w:t>
      </w:r>
    </w:p>
    <w:p w14:paraId="201BBFDD">
      <w:pPr>
        <w:spacing w:after="0"/>
      </w:pPr>
      <w:r>
        <w:rPr>
          <w:rFonts w:ascii="Consolas" w:hAnsi="Consolas" w:eastAsia="Consolas"/>
          <w:sz w:val="18"/>
        </w:rPr>
        <w:t xml:space="preserve">  student_id INT PRIMARY KEY,</w:t>
      </w:r>
    </w:p>
    <w:p w14:paraId="639C4B9D">
      <w:pPr>
        <w:spacing w:after="0"/>
      </w:pPr>
      <w:r>
        <w:rPr>
          <w:rFonts w:ascii="Consolas" w:hAnsi="Consolas" w:eastAsia="Consolas"/>
          <w:sz w:val="18"/>
        </w:rPr>
        <w:t xml:space="preserve">  full_name  VARCHAR(100) NOT NULL,</w:t>
      </w:r>
    </w:p>
    <w:p w14:paraId="7E0DA710">
      <w:pPr>
        <w:spacing w:after="0"/>
      </w:pPr>
      <w:r>
        <w:rPr>
          <w:rFonts w:ascii="Consolas" w:hAnsi="Consolas" w:eastAsia="Consolas"/>
          <w:sz w:val="18"/>
        </w:rPr>
        <w:t xml:space="preserve">  dob        DATE,</w:t>
      </w:r>
    </w:p>
    <w:p w14:paraId="6CCF19A1">
      <w:pPr>
        <w:spacing w:after="0"/>
      </w:pPr>
      <w:r>
        <w:rPr>
          <w:rFonts w:ascii="Consolas" w:hAnsi="Consolas" w:eastAsia="Consolas"/>
          <w:sz w:val="18"/>
        </w:rPr>
        <w:t xml:space="preserve">  email      VARCHAR(100) NOT NULL UNIQUE</w:t>
      </w:r>
    </w:p>
    <w:p w14:paraId="60172967">
      <w:pPr>
        <w:spacing w:after="0"/>
      </w:pPr>
      <w:r>
        <w:rPr>
          <w:rFonts w:ascii="Consolas" w:hAnsi="Consolas" w:eastAsia="Consolas"/>
          <w:sz w:val="18"/>
        </w:rPr>
        <w:t>);</w:t>
      </w:r>
    </w:p>
    <w:p w14:paraId="739C2E41">
      <w:pPr>
        <w:spacing w:after="0"/>
      </w:pPr>
    </w:p>
    <w:p w14:paraId="49A76BA6">
      <w:pPr>
        <w:spacing w:after="0"/>
      </w:pPr>
      <w:r>
        <w:rPr>
          <w:rFonts w:ascii="Consolas" w:hAnsi="Consolas" w:eastAsia="Consolas"/>
          <w:sz w:val="18"/>
        </w:rPr>
        <w:t>CREATE TABLE Teacher (</w:t>
      </w:r>
    </w:p>
    <w:p w14:paraId="36D998D8">
      <w:pPr>
        <w:spacing w:after="0"/>
      </w:pPr>
      <w:r>
        <w:rPr>
          <w:rFonts w:ascii="Consolas" w:hAnsi="Consolas" w:eastAsia="Consolas"/>
          <w:sz w:val="18"/>
        </w:rPr>
        <w:t xml:space="preserve">  teacher_id INT PRIMARY KEY,</w:t>
      </w:r>
    </w:p>
    <w:p w14:paraId="54C972A1">
      <w:pPr>
        <w:spacing w:after="0"/>
      </w:pPr>
      <w:r>
        <w:rPr>
          <w:rFonts w:ascii="Consolas" w:hAnsi="Consolas" w:eastAsia="Consolas"/>
          <w:sz w:val="18"/>
        </w:rPr>
        <w:t xml:space="preserve">  full_name  VARCHAR(100) NOT NULL,</w:t>
      </w:r>
    </w:p>
    <w:p w14:paraId="4F3F745D">
      <w:pPr>
        <w:spacing w:after="0"/>
      </w:pPr>
      <w:r>
        <w:rPr>
          <w:rFonts w:ascii="Consolas" w:hAnsi="Consolas" w:eastAsia="Consolas"/>
          <w:sz w:val="18"/>
        </w:rPr>
        <w:t xml:space="preserve">  email      VARCHAR(100) NOT NULL UNIQUE</w:t>
      </w:r>
    </w:p>
    <w:p w14:paraId="505FE083">
      <w:pPr>
        <w:spacing w:after="0"/>
      </w:pPr>
      <w:r>
        <w:rPr>
          <w:rFonts w:ascii="Consolas" w:hAnsi="Consolas" w:eastAsia="Consolas"/>
          <w:sz w:val="18"/>
        </w:rPr>
        <w:t>);</w:t>
      </w:r>
    </w:p>
    <w:p w14:paraId="0934DB6F">
      <w:pPr>
        <w:spacing w:after="0"/>
      </w:pPr>
    </w:p>
    <w:p w14:paraId="4BD2DCA2">
      <w:pPr>
        <w:spacing w:after="0"/>
      </w:pPr>
      <w:r>
        <w:rPr>
          <w:rFonts w:ascii="Consolas" w:hAnsi="Consolas" w:eastAsia="Consolas"/>
          <w:sz w:val="18"/>
        </w:rPr>
        <w:t>CREATE TABLE Course (</w:t>
      </w:r>
    </w:p>
    <w:p w14:paraId="73670C3D">
      <w:pPr>
        <w:spacing w:after="0"/>
      </w:pPr>
      <w:r>
        <w:rPr>
          <w:rFonts w:ascii="Consolas" w:hAnsi="Consolas" w:eastAsia="Consolas"/>
          <w:sz w:val="18"/>
        </w:rPr>
        <w:t xml:space="preserve">  course_id       INT PRIMARY KEY,</w:t>
      </w:r>
    </w:p>
    <w:p w14:paraId="534D74BF">
      <w:pPr>
        <w:spacing w:after="0"/>
      </w:pPr>
      <w:r>
        <w:rPr>
          <w:rFonts w:ascii="Consolas" w:hAnsi="Consolas" w:eastAsia="Consolas"/>
          <w:sz w:val="18"/>
        </w:rPr>
        <w:t xml:space="preserve">  course_name     VARCHAR(120) NOT NULL,</w:t>
      </w:r>
    </w:p>
    <w:p w14:paraId="5D84B580">
      <w:pPr>
        <w:spacing w:after="0"/>
      </w:pPr>
      <w:r>
        <w:rPr>
          <w:rFonts w:ascii="Consolas" w:hAnsi="Consolas" w:eastAsia="Consolas"/>
          <w:sz w:val="18"/>
        </w:rPr>
        <w:t xml:space="preserve">  description     VARCHAR(255),</w:t>
      </w:r>
    </w:p>
    <w:p w14:paraId="4733E1D7">
      <w:pPr>
        <w:spacing w:after="0"/>
      </w:pPr>
      <w:r>
        <w:rPr>
          <w:rFonts w:ascii="Consolas" w:hAnsi="Consolas" w:eastAsia="Consolas"/>
          <w:sz w:val="18"/>
        </w:rPr>
        <w:t xml:space="preserve">  total_sessions  INT NOT NULL CHECK (total_sessions &gt; 0),</w:t>
      </w:r>
    </w:p>
    <w:p w14:paraId="2C6BD5FD">
      <w:pPr>
        <w:spacing w:after="0"/>
      </w:pPr>
      <w:r>
        <w:rPr>
          <w:rFonts w:ascii="Consolas" w:hAnsi="Consolas" w:eastAsia="Consolas"/>
          <w:sz w:val="18"/>
        </w:rPr>
        <w:t xml:space="preserve">  teacher_id      INT NOT NULL,</w:t>
      </w:r>
    </w:p>
    <w:p w14:paraId="3FFD1F6E">
      <w:pPr>
        <w:spacing w:after="0"/>
      </w:pPr>
      <w:r>
        <w:rPr>
          <w:rFonts w:ascii="Consolas" w:hAnsi="Consolas" w:eastAsia="Consolas"/>
          <w:sz w:val="18"/>
        </w:rPr>
        <w:t xml:space="preserve">  FOREIGN KEY (teacher_id) REFERENCES Teacher(teacher_id)</w:t>
      </w:r>
    </w:p>
    <w:p w14:paraId="6CAB949A">
      <w:pPr>
        <w:spacing w:after="0"/>
      </w:pPr>
      <w:r>
        <w:rPr>
          <w:rFonts w:ascii="Consolas" w:hAnsi="Consolas" w:eastAsia="Consolas"/>
          <w:sz w:val="18"/>
        </w:rPr>
        <w:t xml:space="preserve">    ON UPDATE CASCADE</w:t>
      </w:r>
    </w:p>
    <w:p w14:paraId="0D70C964">
      <w:pPr>
        <w:spacing w:after="0"/>
      </w:pPr>
      <w:r>
        <w:rPr>
          <w:rFonts w:ascii="Consolas" w:hAnsi="Consolas" w:eastAsia="Consolas"/>
          <w:sz w:val="18"/>
        </w:rPr>
        <w:t xml:space="preserve">    ON DELETE RESTRICT</w:t>
      </w:r>
    </w:p>
    <w:p w14:paraId="3AEAB51B">
      <w:pPr>
        <w:spacing w:after="0"/>
      </w:pPr>
      <w:r>
        <w:rPr>
          <w:rFonts w:ascii="Consolas" w:hAnsi="Consolas" w:eastAsia="Consolas"/>
          <w:sz w:val="18"/>
        </w:rPr>
        <w:t>);</w:t>
      </w:r>
    </w:p>
    <w:p w14:paraId="593293FD">
      <w:pPr>
        <w:spacing w:after="0"/>
      </w:pPr>
    </w:p>
    <w:p w14:paraId="0464402F">
      <w:pPr>
        <w:spacing w:after="0"/>
      </w:pPr>
      <w:r>
        <w:rPr>
          <w:rFonts w:ascii="Consolas" w:hAnsi="Consolas" w:eastAsia="Consolas"/>
          <w:sz w:val="18"/>
        </w:rPr>
        <w:t>CREATE TABLE Enrollment (</w:t>
      </w:r>
    </w:p>
    <w:p w14:paraId="14FEF470">
      <w:pPr>
        <w:spacing w:after="0"/>
      </w:pPr>
      <w:r>
        <w:rPr>
          <w:rFonts w:ascii="Consolas" w:hAnsi="Consolas" w:eastAsia="Consolas"/>
          <w:sz w:val="18"/>
        </w:rPr>
        <w:t xml:space="preserve">  student_id  INT NOT NULL,</w:t>
      </w:r>
    </w:p>
    <w:p w14:paraId="13F42A5B">
      <w:pPr>
        <w:spacing w:after="0"/>
      </w:pPr>
      <w:r>
        <w:rPr>
          <w:rFonts w:ascii="Consolas" w:hAnsi="Consolas" w:eastAsia="Consolas"/>
          <w:sz w:val="18"/>
        </w:rPr>
        <w:t xml:space="preserve">  course_id   INT NOT NULL,</w:t>
      </w:r>
    </w:p>
    <w:p w14:paraId="1909AB58">
      <w:pPr>
        <w:spacing w:after="0"/>
      </w:pPr>
      <w:r>
        <w:rPr>
          <w:rFonts w:ascii="Consolas" w:hAnsi="Consolas" w:eastAsia="Consolas"/>
          <w:sz w:val="18"/>
        </w:rPr>
        <w:t xml:space="preserve">  enroll_date DATE NOT NULL,</w:t>
      </w:r>
    </w:p>
    <w:p w14:paraId="22FF10FC">
      <w:pPr>
        <w:spacing w:after="0"/>
      </w:pPr>
      <w:r>
        <w:rPr>
          <w:rFonts w:ascii="Consolas" w:hAnsi="Consolas" w:eastAsia="Consolas"/>
          <w:sz w:val="18"/>
        </w:rPr>
        <w:t xml:space="preserve">  PRIMARY KEY (student_id, course_id), -- no duplicate enrollment</w:t>
      </w:r>
    </w:p>
    <w:p w14:paraId="2E3B4800">
      <w:pPr>
        <w:spacing w:after="0"/>
      </w:pPr>
      <w:r>
        <w:rPr>
          <w:rFonts w:ascii="Consolas" w:hAnsi="Consolas" w:eastAsia="Consolas"/>
          <w:sz w:val="18"/>
        </w:rPr>
        <w:t xml:space="preserve">  FOREIGN KEY (student_id) REFERENCES Student(student_id)</w:t>
      </w:r>
    </w:p>
    <w:p w14:paraId="3345E12C">
      <w:pPr>
        <w:spacing w:after="0"/>
      </w:pPr>
      <w:r>
        <w:rPr>
          <w:rFonts w:ascii="Consolas" w:hAnsi="Consolas" w:eastAsia="Consolas"/>
          <w:sz w:val="18"/>
        </w:rPr>
        <w:t xml:space="preserve">    ON UPDATE CASCADE</w:t>
      </w:r>
    </w:p>
    <w:p w14:paraId="1ADC1F2A">
      <w:pPr>
        <w:spacing w:after="0"/>
      </w:pPr>
      <w:r>
        <w:rPr>
          <w:rFonts w:ascii="Consolas" w:hAnsi="Consolas" w:eastAsia="Consolas"/>
          <w:sz w:val="18"/>
        </w:rPr>
        <w:t xml:space="preserve">    ON DELETE CASCADE,</w:t>
      </w:r>
    </w:p>
    <w:p w14:paraId="09A4615B">
      <w:pPr>
        <w:spacing w:after="0"/>
      </w:pPr>
      <w:r>
        <w:rPr>
          <w:rFonts w:ascii="Consolas" w:hAnsi="Consolas" w:eastAsia="Consolas"/>
          <w:sz w:val="18"/>
        </w:rPr>
        <w:t xml:space="preserve">  FOREIGN KEY (course_id) REFERENCES Course(course_id)</w:t>
      </w:r>
    </w:p>
    <w:p w14:paraId="0237A466">
      <w:pPr>
        <w:spacing w:after="0"/>
      </w:pPr>
      <w:r>
        <w:rPr>
          <w:rFonts w:ascii="Consolas" w:hAnsi="Consolas" w:eastAsia="Consolas"/>
          <w:sz w:val="18"/>
        </w:rPr>
        <w:t xml:space="preserve">    ON UPDATE CASCADE</w:t>
      </w:r>
    </w:p>
    <w:p w14:paraId="2BAA8358">
      <w:pPr>
        <w:spacing w:after="0"/>
      </w:pPr>
      <w:r>
        <w:rPr>
          <w:rFonts w:ascii="Consolas" w:hAnsi="Consolas" w:eastAsia="Consolas"/>
          <w:sz w:val="18"/>
        </w:rPr>
        <w:t xml:space="preserve">    ON DELETE CASCADE</w:t>
      </w:r>
    </w:p>
    <w:p w14:paraId="477D99D7">
      <w:pPr>
        <w:spacing w:after="0"/>
      </w:pPr>
      <w:r>
        <w:rPr>
          <w:rFonts w:ascii="Consolas" w:hAnsi="Consolas" w:eastAsia="Consolas"/>
          <w:sz w:val="18"/>
        </w:rPr>
        <w:t>);</w:t>
      </w:r>
    </w:p>
    <w:p w14:paraId="3883B9E7">
      <w:pPr>
        <w:spacing w:after="0"/>
      </w:pPr>
    </w:p>
    <w:p w14:paraId="307FA2DE">
      <w:pPr>
        <w:spacing w:after="0"/>
      </w:pPr>
      <w:r>
        <w:rPr>
          <w:rFonts w:ascii="Consolas" w:hAnsi="Consolas" w:eastAsia="Consolas"/>
          <w:sz w:val="18"/>
        </w:rPr>
        <w:t>CREATE TABLE Result (</w:t>
      </w:r>
    </w:p>
    <w:p w14:paraId="2B97F139">
      <w:pPr>
        <w:spacing w:after="0"/>
      </w:pPr>
      <w:r>
        <w:rPr>
          <w:rFonts w:ascii="Consolas" w:hAnsi="Consolas" w:eastAsia="Consolas"/>
          <w:sz w:val="18"/>
        </w:rPr>
        <w:t xml:space="preserve">  student_id  INT NOT NULL,</w:t>
      </w:r>
    </w:p>
    <w:p w14:paraId="7F0DD1A0">
      <w:pPr>
        <w:spacing w:after="0"/>
      </w:pPr>
      <w:r>
        <w:rPr>
          <w:rFonts w:ascii="Consolas" w:hAnsi="Consolas" w:eastAsia="Consolas"/>
          <w:sz w:val="18"/>
        </w:rPr>
        <w:t xml:space="preserve">  course_id   INT NOT NULL,</w:t>
      </w:r>
    </w:p>
    <w:p w14:paraId="502FD0A0">
      <w:pPr>
        <w:spacing w:after="0"/>
      </w:pPr>
      <w:r>
        <w:rPr>
          <w:rFonts w:ascii="Consolas" w:hAnsi="Consolas" w:eastAsia="Consolas"/>
          <w:sz w:val="18"/>
        </w:rPr>
        <w:t xml:space="preserve">  mid_score   DECIMAL(4,2) NOT NULL CHECK (mid_score &gt;= 0 AND mid_score &lt;= 10),</w:t>
      </w:r>
    </w:p>
    <w:p w14:paraId="55635A5F">
      <w:pPr>
        <w:spacing w:after="0"/>
      </w:pPr>
      <w:r>
        <w:rPr>
          <w:rFonts w:ascii="Consolas" w:hAnsi="Consolas" w:eastAsia="Consolas"/>
          <w:sz w:val="18"/>
        </w:rPr>
        <w:t xml:space="preserve">  final_score DECIMAL(4,2) NOT NULL CHECK (final_score &gt;= 0 AND final_score &lt;= 10),</w:t>
      </w:r>
    </w:p>
    <w:p w14:paraId="5F8EDCF4">
      <w:pPr>
        <w:spacing w:after="0"/>
      </w:pPr>
      <w:r>
        <w:rPr>
          <w:rFonts w:ascii="Consolas" w:hAnsi="Consolas" w:eastAsia="Consolas"/>
          <w:sz w:val="18"/>
        </w:rPr>
        <w:t xml:space="preserve">  PRIMARY KEY (student_id, course_id), -- 1 result per student-course</w:t>
      </w:r>
    </w:p>
    <w:p w14:paraId="06BF72CE">
      <w:pPr>
        <w:spacing w:after="0"/>
      </w:pPr>
      <w:r>
        <w:rPr>
          <w:rFonts w:ascii="Consolas" w:hAnsi="Consolas" w:eastAsia="Consolas"/>
          <w:sz w:val="18"/>
        </w:rPr>
        <w:t xml:space="preserve">  FOREIGN KEY (student_id, course_id) REFERENCES Enrollment(student_id, course_id)</w:t>
      </w:r>
    </w:p>
    <w:p w14:paraId="79A40D78">
      <w:pPr>
        <w:spacing w:after="0"/>
      </w:pPr>
      <w:r>
        <w:rPr>
          <w:rFonts w:ascii="Consolas" w:hAnsi="Consolas" w:eastAsia="Consolas"/>
          <w:sz w:val="18"/>
        </w:rPr>
        <w:t xml:space="preserve">    ON UPDATE CASCADE</w:t>
      </w:r>
    </w:p>
    <w:p w14:paraId="25A59D1F">
      <w:pPr>
        <w:spacing w:after="0"/>
      </w:pPr>
      <w:r>
        <w:rPr>
          <w:rFonts w:ascii="Consolas" w:hAnsi="Consolas" w:eastAsia="Consolas"/>
          <w:sz w:val="18"/>
        </w:rPr>
        <w:t xml:space="preserve">    ON DELETE CASCADE</w:t>
      </w:r>
    </w:p>
    <w:p w14:paraId="5D8970B9">
      <w:pPr>
        <w:spacing w:after="0"/>
      </w:pPr>
      <w:r>
        <w:rPr>
          <w:rFonts w:ascii="Consolas" w:hAnsi="Consolas" w:eastAsia="Consolas"/>
          <w:sz w:val="18"/>
        </w:rPr>
        <w:t>);</w:t>
      </w:r>
    </w:p>
    <w:p w14:paraId="7CB64777">
      <w:pPr>
        <w:spacing w:after="0"/>
      </w:pPr>
    </w:p>
    <w:p w14:paraId="77E08D66">
      <w:pPr>
        <w:spacing w:after="0"/>
      </w:pPr>
      <w:r>
        <w:rPr>
          <w:rFonts w:ascii="Consolas" w:hAnsi="Consolas" w:eastAsia="Consolas"/>
          <w:sz w:val="18"/>
        </w:rPr>
        <w:t>-- ========== PART II. INITIAL DATA (INSERT) ==========</w:t>
      </w:r>
    </w:p>
    <w:p w14:paraId="7C9D74EB">
      <w:pPr>
        <w:spacing w:after="0"/>
      </w:pPr>
      <w:r>
        <w:rPr>
          <w:rFonts w:ascii="Consolas" w:hAnsi="Consolas" w:eastAsia="Consolas"/>
          <w:sz w:val="18"/>
        </w:rPr>
        <w:t>INSERT INTO Student (student_id, full_name, dob, email) VALUES</w:t>
      </w:r>
    </w:p>
    <w:p w14:paraId="3F9B46BE">
      <w:pPr>
        <w:spacing w:after="0"/>
      </w:pPr>
      <w:r>
        <w:rPr>
          <w:rFonts w:ascii="Consolas" w:hAnsi="Consolas" w:eastAsia="Consolas"/>
          <w:sz w:val="18"/>
        </w:rPr>
        <w:t>(1, 'Nguyễn Văn An',  '2003-05-10', 'an.nguyen@gmail.com'),</w:t>
      </w:r>
    </w:p>
    <w:p w14:paraId="42F5CC1A">
      <w:pPr>
        <w:spacing w:after="0"/>
      </w:pPr>
      <w:r>
        <w:rPr>
          <w:rFonts w:ascii="Consolas" w:hAnsi="Consolas" w:eastAsia="Consolas"/>
          <w:sz w:val="18"/>
        </w:rPr>
        <w:t>(2, 'Trần Thị Bình',  '2004-08-22', 'binh.tran@gmail.com'),</w:t>
      </w:r>
    </w:p>
    <w:p w14:paraId="6AA3DC8E">
      <w:pPr>
        <w:spacing w:after="0"/>
      </w:pPr>
      <w:r>
        <w:rPr>
          <w:rFonts w:ascii="Consolas" w:hAnsi="Consolas" w:eastAsia="Consolas"/>
          <w:sz w:val="18"/>
        </w:rPr>
        <w:t>(3, 'Lê Văn Cường',   '2003-12-01', 'cuong.le@gmail.com'),</w:t>
      </w:r>
    </w:p>
    <w:p w14:paraId="2B512EFF">
      <w:pPr>
        <w:spacing w:after="0"/>
      </w:pPr>
      <w:r>
        <w:rPr>
          <w:rFonts w:ascii="Consolas" w:hAnsi="Consolas" w:eastAsia="Consolas"/>
          <w:sz w:val="18"/>
        </w:rPr>
        <w:t>(4, 'Phạm Thị Dung',  '2004-01-15', 'dung.pham@gmail.com'),</w:t>
      </w:r>
    </w:p>
    <w:p w14:paraId="6484A654">
      <w:pPr>
        <w:spacing w:after="0"/>
      </w:pPr>
      <w:r>
        <w:rPr>
          <w:rFonts w:ascii="Consolas" w:hAnsi="Consolas" w:eastAsia="Consolas"/>
          <w:sz w:val="18"/>
        </w:rPr>
        <w:t>(5, 'Hoàng Minh Đức', '2003-09-09', 'duc.hoang@gmail.com');</w:t>
      </w:r>
    </w:p>
    <w:p w14:paraId="4FEDDF79">
      <w:pPr>
        <w:spacing w:after="0"/>
      </w:pPr>
    </w:p>
    <w:p w14:paraId="73A30191">
      <w:pPr>
        <w:spacing w:after="0"/>
      </w:pPr>
      <w:r>
        <w:rPr>
          <w:rFonts w:ascii="Consolas" w:hAnsi="Consolas" w:eastAsia="Consolas"/>
          <w:sz w:val="18"/>
        </w:rPr>
        <w:t>INSERT INTO Teacher (teacher_id, full_name, email) VALUES</w:t>
      </w:r>
    </w:p>
    <w:p w14:paraId="4F8004FF">
      <w:pPr>
        <w:spacing w:after="0"/>
      </w:pPr>
      <w:r>
        <w:rPr>
          <w:rFonts w:ascii="Consolas" w:hAnsi="Consolas" w:eastAsia="Consolas"/>
          <w:sz w:val="18"/>
        </w:rPr>
        <w:t>(101, 'ThS. Nguyễn Hải', 'hai.nguyen@uni.edu'),</w:t>
      </w:r>
    </w:p>
    <w:p w14:paraId="7D4C8512">
      <w:pPr>
        <w:spacing w:after="0"/>
      </w:pPr>
      <w:r>
        <w:rPr>
          <w:rFonts w:ascii="Consolas" w:hAnsi="Consolas" w:eastAsia="Consolas"/>
          <w:sz w:val="18"/>
        </w:rPr>
        <w:t>(102, 'ThS. Trần Lan',   'lan.tran@uni.edu'),</w:t>
      </w:r>
    </w:p>
    <w:p w14:paraId="7B9A0CF4">
      <w:pPr>
        <w:spacing w:after="0"/>
      </w:pPr>
      <w:r>
        <w:rPr>
          <w:rFonts w:ascii="Consolas" w:hAnsi="Consolas" w:eastAsia="Consolas"/>
          <w:sz w:val="18"/>
        </w:rPr>
        <w:t>(103, 'ThS. Lê Quang',   'quang.le@uni.edu'),</w:t>
      </w:r>
    </w:p>
    <w:p w14:paraId="5FEFF1F0">
      <w:pPr>
        <w:spacing w:after="0"/>
      </w:pPr>
      <w:r>
        <w:rPr>
          <w:rFonts w:ascii="Consolas" w:hAnsi="Consolas" w:eastAsia="Consolas"/>
          <w:sz w:val="18"/>
        </w:rPr>
        <w:t>(104, 'ThS. Phạm Hương', 'huong.pham@uni.edu'),</w:t>
      </w:r>
    </w:p>
    <w:p w14:paraId="1321636D">
      <w:pPr>
        <w:spacing w:after="0"/>
      </w:pPr>
      <w:r>
        <w:rPr>
          <w:rFonts w:ascii="Consolas" w:hAnsi="Consolas" w:eastAsia="Consolas"/>
          <w:sz w:val="18"/>
        </w:rPr>
        <w:t>(105, 'ThS. Hoàng Sơn',  'son.hoang@uni.edu');</w:t>
      </w:r>
    </w:p>
    <w:p w14:paraId="02EFFAE8">
      <w:pPr>
        <w:spacing w:after="0"/>
      </w:pPr>
    </w:p>
    <w:p w14:paraId="4B79537F">
      <w:pPr>
        <w:spacing w:after="0"/>
      </w:pPr>
      <w:r>
        <w:rPr>
          <w:rFonts w:ascii="Consolas" w:hAnsi="Consolas" w:eastAsia="Consolas"/>
          <w:sz w:val="18"/>
        </w:rPr>
        <w:t>INSERT INTO Course (course_id, course_name, description, total_sessions, teacher_id) VALUES</w:t>
      </w:r>
    </w:p>
    <w:p w14:paraId="08851858">
      <w:pPr>
        <w:spacing w:after="0"/>
      </w:pPr>
      <w:r>
        <w:rPr>
          <w:rFonts w:ascii="Consolas" w:hAnsi="Consolas" w:eastAsia="Consolas"/>
          <w:sz w:val="18"/>
        </w:rPr>
        <w:t>(201, 'SQL Cơ bản',        'Học SELECT/INSERT/UPDATE/DELETE', 10, 101),</w:t>
      </w:r>
    </w:p>
    <w:p w14:paraId="75038CFB">
      <w:pPr>
        <w:spacing w:after="0"/>
      </w:pPr>
      <w:r>
        <w:rPr>
          <w:rFonts w:ascii="Consolas" w:hAnsi="Consolas" w:eastAsia="Consolas"/>
          <w:sz w:val="18"/>
        </w:rPr>
        <w:t>(202, 'SQL Nâng cao',      'JOIN, Subquery, Index',            12, 103),</w:t>
      </w:r>
    </w:p>
    <w:p w14:paraId="24446F0C">
      <w:pPr>
        <w:spacing w:after="0"/>
      </w:pPr>
      <w:r>
        <w:rPr>
          <w:rFonts w:ascii="Consolas" w:hAnsi="Consolas" w:eastAsia="Consolas"/>
          <w:sz w:val="18"/>
        </w:rPr>
        <w:t>(203, 'Thiết kế CSDL',     'ERD, chuẩn hóa dữ liệu',           8,  102),</w:t>
      </w:r>
    </w:p>
    <w:p w14:paraId="7064EE8E">
      <w:pPr>
        <w:spacing w:after="0"/>
      </w:pPr>
      <w:r>
        <w:rPr>
          <w:rFonts w:ascii="Consolas" w:hAnsi="Consolas" w:eastAsia="Consolas"/>
          <w:sz w:val="18"/>
        </w:rPr>
        <w:t>(204, 'Web Backend',       'API + Database',                   14, 104),</w:t>
      </w:r>
    </w:p>
    <w:p w14:paraId="6B20BD90">
      <w:pPr>
        <w:spacing w:after="0"/>
      </w:pPr>
      <w:r>
        <w:rPr>
          <w:rFonts w:ascii="Consolas" w:hAnsi="Consolas" w:eastAsia="Consolas"/>
          <w:sz w:val="18"/>
        </w:rPr>
        <w:t>(205, 'Kiểm thử phần mềm', 'Test case, bug report',            9,  105);</w:t>
      </w:r>
    </w:p>
    <w:p w14:paraId="62152071">
      <w:pPr>
        <w:spacing w:after="0"/>
      </w:pPr>
    </w:p>
    <w:p w14:paraId="5F8A74E0">
      <w:pPr>
        <w:spacing w:after="0"/>
      </w:pPr>
      <w:r>
        <w:rPr>
          <w:rFonts w:ascii="Consolas" w:hAnsi="Consolas" w:eastAsia="Consolas"/>
          <w:sz w:val="18"/>
        </w:rPr>
        <w:t>INSERT INTO Enrollment (student_id, course_id, enroll_date) VALUES</w:t>
      </w:r>
    </w:p>
    <w:p w14:paraId="5DB2AFCE">
      <w:pPr>
        <w:spacing w:after="0"/>
      </w:pPr>
      <w:r>
        <w:rPr>
          <w:rFonts w:ascii="Consolas" w:hAnsi="Consolas" w:eastAsia="Consolas"/>
          <w:sz w:val="18"/>
        </w:rPr>
        <w:t>(1, 201, '2024-08-05'),</w:t>
      </w:r>
    </w:p>
    <w:p w14:paraId="2B0F6A66">
      <w:pPr>
        <w:spacing w:after="0"/>
      </w:pPr>
      <w:r>
        <w:rPr>
          <w:rFonts w:ascii="Consolas" w:hAnsi="Consolas" w:eastAsia="Consolas"/>
          <w:sz w:val="18"/>
        </w:rPr>
        <w:t>(1, 203, '2024-08-06'),</w:t>
      </w:r>
    </w:p>
    <w:p w14:paraId="09718880">
      <w:pPr>
        <w:spacing w:after="0"/>
      </w:pPr>
      <w:r>
        <w:rPr>
          <w:rFonts w:ascii="Consolas" w:hAnsi="Consolas" w:eastAsia="Consolas"/>
          <w:sz w:val="18"/>
        </w:rPr>
        <w:t>(2, 201, '2024-08-05'),</w:t>
      </w:r>
    </w:p>
    <w:p w14:paraId="638E47E0">
      <w:pPr>
        <w:spacing w:after="0"/>
      </w:pPr>
      <w:r>
        <w:rPr>
          <w:rFonts w:ascii="Consolas" w:hAnsi="Consolas" w:eastAsia="Consolas"/>
          <w:sz w:val="18"/>
        </w:rPr>
        <w:t>(2, 204, '2024-08-07'),</w:t>
      </w:r>
    </w:p>
    <w:p w14:paraId="6468511D">
      <w:pPr>
        <w:spacing w:after="0"/>
      </w:pPr>
      <w:r>
        <w:rPr>
          <w:rFonts w:ascii="Consolas" w:hAnsi="Consolas" w:eastAsia="Consolas"/>
          <w:sz w:val="18"/>
        </w:rPr>
        <w:t>(3, 202, '2024-08-08'),</w:t>
      </w:r>
    </w:p>
    <w:p w14:paraId="10FC9F3A">
      <w:pPr>
        <w:spacing w:after="0"/>
      </w:pPr>
      <w:r>
        <w:rPr>
          <w:rFonts w:ascii="Consolas" w:hAnsi="Consolas" w:eastAsia="Consolas"/>
          <w:sz w:val="18"/>
        </w:rPr>
        <w:t>(3, 203, '2024-08-08'),</w:t>
      </w:r>
    </w:p>
    <w:p w14:paraId="467537CE">
      <w:pPr>
        <w:spacing w:after="0"/>
      </w:pPr>
      <w:r>
        <w:rPr>
          <w:rFonts w:ascii="Consolas" w:hAnsi="Consolas" w:eastAsia="Consolas"/>
          <w:sz w:val="18"/>
        </w:rPr>
        <w:t>(4, 205, '2024-08-09'),</w:t>
      </w:r>
    </w:p>
    <w:p w14:paraId="19EABB78">
      <w:pPr>
        <w:spacing w:after="0"/>
      </w:pPr>
      <w:r>
        <w:rPr>
          <w:rFonts w:ascii="Consolas" w:hAnsi="Consolas" w:eastAsia="Consolas"/>
          <w:sz w:val="18"/>
        </w:rPr>
        <w:t>(5, 201, '2024-08-10');</w:t>
      </w:r>
    </w:p>
    <w:p w14:paraId="5D26B811">
      <w:pPr>
        <w:spacing w:after="0"/>
      </w:pPr>
    </w:p>
    <w:p w14:paraId="31705D56">
      <w:pPr>
        <w:spacing w:after="0"/>
      </w:pPr>
      <w:r>
        <w:rPr>
          <w:rFonts w:ascii="Consolas" w:hAnsi="Consolas" w:eastAsia="Consolas"/>
          <w:sz w:val="18"/>
        </w:rPr>
        <w:t>INSERT INTO Result (student_id, course_id, mid_score, final_score) VALUES</w:t>
      </w:r>
    </w:p>
    <w:p w14:paraId="3EB97B11">
      <w:pPr>
        <w:spacing w:after="0"/>
      </w:pPr>
      <w:r>
        <w:rPr>
          <w:rFonts w:ascii="Consolas" w:hAnsi="Consolas" w:eastAsia="Consolas"/>
          <w:sz w:val="18"/>
        </w:rPr>
        <w:t>(1, 201, 7.50, 8.00),</w:t>
      </w:r>
    </w:p>
    <w:p w14:paraId="6CB3184F">
      <w:pPr>
        <w:spacing w:after="0"/>
      </w:pPr>
      <w:r>
        <w:rPr>
          <w:rFonts w:ascii="Consolas" w:hAnsi="Consolas" w:eastAsia="Consolas"/>
          <w:sz w:val="18"/>
        </w:rPr>
        <w:t>(1, 203, 8.00, 8.50),</w:t>
      </w:r>
    </w:p>
    <w:p w14:paraId="2DB88670">
      <w:pPr>
        <w:spacing w:after="0"/>
      </w:pPr>
      <w:r>
        <w:rPr>
          <w:rFonts w:ascii="Consolas" w:hAnsi="Consolas" w:eastAsia="Consolas"/>
          <w:sz w:val="18"/>
        </w:rPr>
        <w:t>(2, 201, 6.50, 7.50),</w:t>
      </w:r>
    </w:p>
    <w:p w14:paraId="1B0A345B">
      <w:pPr>
        <w:spacing w:after="0"/>
      </w:pPr>
      <w:r>
        <w:rPr>
          <w:rFonts w:ascii="Consolas" w:hAnsi="Consolas" w:eastAsia="Consolas"/>
          <w:sz w:val="18"/>
        </w:rPr>
        <w:t>(2, 204, 7.00, 7.80),</w:t>
      </w:r>
    </w:p>
    <w:p w14:paraId="71874D57">
      <w:pPr>
        <w:spacing w:after="0"/>
      </w:pPr>
      <w:r>
        <w:rPr>
          <w:rFonts w:ascii="Consolas" w:hAnsi="Consolas" w:eastAsia="Consolas"/>
          <w:sz w:val="18"/>
        </w:rPr>
        <w:t>(3, 202, 8.20, 8.90),</w:t>
      </w:r>
    </w:p>
    <w:p w14:paraId="6EAEEAFA">
      <w:pPr>
        <w:spacing w:after="0"/>
      </w:pPr>
      <w:r>
        <w:rPr>
          <w:rFonts w:ascii="Consolas" w:hAnsi="Consolas" w:eastAsia="Consolas"/>
          <w:sz w:val="18"/>
        </w:rPr>
        <w:t>(3, 203, 7.80, 8.00),</w:t>
      </w:r>
    </w:p>
    <w:p w14:paraId="47797A12">
      <w:pPr>
        <w:spacing w:after="0"/>
      </w:pPr>
      <w:r>
        <w:rPr>
          <w:rFonts w:ascii="Consolas" w:hAnsi="Consolas" w:eastAsia="Consolas"/>
          <w:sz w:val="18"/>
        </w:rPr>
        <w:t>(4, 205, 6.80, 7.20),</w:t>
      </w:r>
    </w:p>
    <w:p w14:paraId="1A4CEB1E">
      <w:pPr>
        <w:spacing w:after="0"/>
      </w:pPr>
      <w:r>
        <w:rPr>
          <w:rFonts w:ascii="Consolas" w:hAnsi="Consolas" w:eastAsia="Consolas"/>
          <w:sz w:val="18"/>
        </w:rPr>
        <w:t>(5, 201, 9.00, 9.20);</w:t>
      </w:r>
    </w:p>
    <w:p w14:paraId="13E4AAEE">
      <w:pPr>
        <w:spacing w:after="0"/>
      </w:pPr>
    </w:p>
    <w:p w14:paraId="467E1572">
      <w:pPr>
        <w:spacing w:after="0"/>
      </w:pPr>
      <w:r>
        <w:rPr>
          <w:rFonts w:ascii="Consolas" w:hAnsi="Consolas" w:eastAsia="Consolas"/>
          <w:sz w:val="18"/>
        </w:rPr>
        <w:t>-- ========== PART III. UPDATE ==========</w:t>
      </w:r>
    </w:p>
    <w:p w14:paraId="6E099DF6">
      <w:pPr>
        <w:spacing w:after="0"/>
      </w:pPr>
      <w:r>
        <w:rPr>
          <w:rFonts w:ascii="Consolas" w:hAnsi="Consolas" w:eastAsia="Consolas"/>
          <w:sz w:val="18"/>
        </w:rPr>
        <w:t>-- 1) Update email for a student</w:t>
      </w:r>
    </w:p>
    <w:p w14:paraId="01FDE79F">
      <w:pPr>
        <w:spacing w:after="0"/>
      </w:pPr>
      <w:r>
        <w:rPr>
          <w:rFonts w:ascii="Consolas" w:hAnsi="Consolas" w:eastAsia="Consolas"/>
          <w:sz w:val="18"/>
        </w:rPr>
        <w:t>UPDATE Student</w:t>
      </w:r>
    </w:p>
    <w:p w14:paraId="04AB7EFB">
      <w:pPr>
        <w:spacing w:after="0"/>
      </w:pPr>
      <w:r>
        <w:rPr>
          <w:rFonts w:ascii="Consolas" w:hAnsi="Consolas" w:eastAsia="Consolas"/>
          <w:sz w:val="18"/>
        </w:rPr>
        <w:t>SET email = 'an.nguyen01@gmail.com'</w:t>
      </w:r>
    </w:p>
    <w:p w14:paraId="423309D9">
      <w:pPr>
        <w:spacing w:after="0"/>
      </w:pPr>
      <w:r>
        <w:rPr>
          <w:rFonts w:ascii="Consolas" w:hAnsi="Consolas" w:eastAsia="Consolas"/>
          <w:sz w:val="18"/>
        </w:rPr>
        <w:t>WHERE student_id = 1;</w:t>
      </w:r>
    </w:p>
    <w:p w14:paraId="3B0DB02D">
      <w:pPr>
        <w:spacing w:after="0"/>
      </w:pPr>
    </w:p>
    <w:p w14:paraId="172C7D8D">
      <w:pPr>
        <w:spacing w:after="0"/>
      </w:pPr>
      <w:r>
        <w:rPr>
          <w:rFonts w:ascii="Consolas" w:hAnsi="Consolas" w:eastAsia="Consolas"/>
          <w:sz w:val="18"/>
        </w:rPr>
        <w:t>-- 2) Update description for a course</w:t>
      </w:r>
    </w:p>
    <w:p w14:paraId="20D93D7A">
      <w:pPr>
        <w:spacing w:after="0"/>
      </w:pPr>
      <w:r>
        <w:rPr>
          <w:rFonts w:ascii="Consolas" w:hAnsi="Consolas" w:eastAsia="Consolas"/>
          <w:sz w:val="18"/>
        </w:rPr>
        <w:t>UPDATE Course</w:t>
      </w:r>
    </w:p>
    <w:p w14:paraId="49182E16">
      <w:pPr>
        <w:spacing w:after="0"/>
      </w:pPr>
      <w:r>
        <w:rPr>
          <w:rFonts w:ascii="Consolas" w:hAnsi="Consolas" w:eastAsia="Consolas"/>
          <w:sz w:val="18"/>
        </w:rPr>
        <w:t>SET description = 'JOIN, Subquery, Index, Window function'</w:t>
      </w:r>
    </w:p>
    <w:p w14:paraId="3FACE7BF">
      <w:pPr>
        <w:spacing w:after="0"/>
      </w:pPr>
      <w:r>
        <w:rPr>
          <w:rFonts w:ascii="Consolas" w:hAnsi="Consolas" w:eastAsia="Consolas"/>
          <w:sz w:val="18"/>
        </w:rPr>
        <w:t>WHERE course_id = 202;</w:t>
      </w:r>
    </w:p>
    <w:p w14:paraId="6743577C">
      <w:pPr>
        <w:spacing w:after="0"/>
      </w:pPr>
    </w:p>
    <w:p w14:paraId="1D802CBB">
      <w:pPr>
        <w:spacing w:after="0"/>
      </w:pPr>
      <w:r>
        <w:rPr>
          <w:rFonts w:ascii="Consolas" w:hAnsi="Consolas" w:eastAsia="Consolas"/>
          <w:sz w:val="18"/>
        </w:rPr>
        <w:t>-- 3) Update final score for a student</w:t>
      </w:r>
    </w:p>
    <w:p w14:paraId="5940BF00">
      <w:pPr>
        <w:spacing w:after="0"/>
      </w:pPr>
      <w:r>
        <w:rPr>
          <w:rFonts w:ascii="Consolas" w:hAnsi="Consolas" w:eastAsia="Consolas"/>
          <w:sz w:val="18"/>
        </w:rPr>
        <w:t>UPDATE Result</w:t>
      </w:r>
    </w:p>
    <w:p w14:paraId="23EC3E44">
      <w:pPr>
        <w:spacing w:after="0"/>
      </w:pPr>
      <w:r>
        <w:rPr>
          <w:rFonts w:ascii="Consolas" w:hAnsi="Consolas" w:eastAsia="Consolas"/>
          <w:sz w:val="18"/>
        </w:rPr>
        <w:t>SET final_score = 9.50</w:t>
      </w:r>
    </w:p>
    <w:p w14:paraId="391D7352">
      <w:pPr>
        <w:spacing w:after="0"/>
      </w:pPr>
      <w:r>
        <w:rPr>
          <w:rFonts w:ascii="Consolas" w:hAnsi="Consolas" w:eastAsia="Consolas"/>
          <w:sz w:val="18"/>
        </w:rPr>
        <w:t>WHERE student_id = 3 AND course_id = 202;</w:t>
      </w:r>
    </w:p>
    <w:p w14:paraId="39DDE89B">
      <w:pPr>
        <w:spacing w:after="0"/>
      </w:pPr>
    </w:p>
    <w:p w14:paraId="113157A8">
      <w:pPr>
        <w:spacing w:after="0"/>
      </w:pPr>
      <w:r>
        <w:rPr>
          <w:rFonts w:ascii="Consolas" w:hAnsi="Consolas" w:eastAsia="Consolas"/>
          <w:sz w:val="18"/>
        </w:rPr>
        <w:t>-- ========== PART IV. DELETE ==========</w:t>
      </w:r>
    </w:p>
    <w:p w14:paraId="2CFC773D">
      <w:pPr>
        <w:spacing w:after="0"/>
      </w:pPr>
      <w:r>
        <w:rPr>
          <w:rFonts w:ascii="Consolas" w:hAnsi="Consolas" w:eastAsia="Consolas"/>
          <w:sz w:val="18"/>
        </w:rPr>
        <w:t>-- Example invalid enrollment: student 5 enrolled to course 204 (not intended)</w:t>
      </w:r>
    </w:p>
    <w:p w14:paraId="6C772345">
      <w:pPr>
        <w:spacing w:after="0"/>
      </w:pPr>
      <w:r>
        <w:rPr>
          <w:rFonts w:ascii="Consolas" w:hAnsi="Consolas" w:eastAsia="Consolas"/>
          <w:sz w:val="18"/>
        </w:rPr>
        <w:t>INSERT INTO Enrollment (student_id, course_id, enroll_date) VALUES (5, 204, '2024-08-11');</w:t>
      </w:r>
    </w:p>
    <w:p w14:paraId="3190EC2D">
      <w:pPr>
        <w:spacing w:after="0"/>
      </w:pPr>
    </w:p>
    <w:p w14:paraId="1FC15995">
      <w:pPr>
        <w:spacing w:after="0"/>
      </w:pPr>
      <w:r>
        <w:rPr>
          <w:rFonts w:ascii="Consolas" w:hAnsi="Consolas" w:eastAsia="Consolas"/>
          <w:sz w:val="18"/>
        </w:rPr>
        <w:t>-- If there is a result row for that invalid enrollment, delete it first (safe step)</w:t>
      </w:r>
    </w:p>
    <w:p w14:paraId="57967DCC">
      <w:pPr>
        <w:spacing w:after="0"/>
      </w:pPr>
      <w:r>
        <w:rPr>
          <w:rFonts w:ascii="Consolas" w:hAnsi="Consolas" w:eastAsia="Consolas"/>
          <w:sz w:val="18"/>
        </w:rPr>
        <w:t>DELETE FROM Result</w:t>
      </w:r>
    </w:p>
    <w:p w14:paraId="4364DEB0">
      <w:pPr>
        <w:spacing w:after="0"/>
      </w:pPr>
      <w:r>
        <w:rPr>
          <w:rFonts w:ascii="Consolas" w:hAnsi="Consolas" w:eastAsia="Consolas"/>
          <w:sz w:val="18"/>
        </w:rPr>
        <w:t>WHERE student_id = 5 AND course_id = 204;</w:t>
      </w:r>
    </w:p>
    <w:p w14:paraId="0FBFEF24">
      <w:pPr>
        <w:spacing w:after="0"/>
      </w:pPr>
    </w:p>
    <w:p w14:paraId="5145EC74">
      <w:pPr>
        <w:spacing w:after="0"/>
      </w:pPr>
      <w:r>
        <w:rPr>
          <w:rFonts w:ascii="Consolas" w:hAnsi="Consolas" w:eastAsia="Consolas"/>
          <w:sz w:val="18"/>
        </w:rPr>
        <w:t>-- Delete the invalid enrollment</w:t>
      </w:r>
    </w:p>
    <w:p w14:paraId="028CF6B6">
      <w:pPr>
        <w:spacing w:after="0"/>
      </w:pPr>
      <w:r>
        <w:rPr>
          <w:rFonts w:ascii="Consolas" w:hAnsi="Consolas" w:eastAsia="Consolas"/>
          <w:sz w:val="18"/>
        </w:rPr>
        <w:t>DELETE FROM Enrollment</w:t>
      </w:r>
    </w:p>
    <w:p w14:paraId="74E14C0D">
      <w:pPr>
        <w:spacing w:after="0"/>
      </w:pPr>
      <w:r>
        <w:rPr>
          <w:rFonts w:ascii="Consolas" w:hAnsi="Consolas" w:eastAsia="Consolas"/>
          <w:sz w:val="18"/>
        </w:rPr>
        <w:t>WHERE student_id = 5 AND course_id = 204;</w:t>
      </w:r>
    </w:p>
    <w:p w14:paraId="022F87D0">
      <w:pPr>
        <w:spacing w:after="0"/>
      </w:pPr>
    </w:p>
    <w:p w14:paraId="7479EF21">
      <w:pPr>
        <w:spacing w:after="0"/>
      </w:pPr>
      <w:r>
        <w:rPr>
          <w:rFonts w:ascii="Consolas" w:hAnsi="Consolas" w:eastAsia="Consolas"/>
          <w:sz w:val="18"/>
        </w:rPr>
        <w:t>-- ========== PART V. QUERIES (SELECT) ==========</w:t>
      </w:r>
    </w:p>
    <w:p w14:paraId="04D7CA84">
      <w:pPr>
        <w:spacing w:after="0"/>
      </w:pPr>
      <w:r>
        <w:rPr>
          <w:rFonts w:ascii="Consolas" w:hAnsi="Consolas" w:eastAsia="Consolas"/>
          <w:sz w:val="18"/>
        </w:rPr>
        <w:t>-- 1) All students</w:t>
      </w:r>
    </w:p>
    <w:p w14:paraId="6580E85E">
      <w:pPr>
        <w:spacing w:after="0"/>
      </w:pPr>
      <w:r>
        <w:rPr>
          <w:rFonts w:ascii="Consolas" w:hAnsi="Consolas" w:eastAsia="Consolas"/>
          <w:sz w:val="18"/>
        </w:rPr>
        <w:t>SELECT * FROM Student;</w:t>
      </w:r>
    </w:p>
    <w:p w14:paraId="1D5F43C1">
      <w:pPr>
        <w:spacing w:after="0"/>
      </w:pPr>
    </w:p>
    <w:p w14:paraId="6AB70247">
      <w:pPr>
        <w:spacing w:after="0"/>
      </w:pPr>
      <w:r>
        <w:rPr>
          <w:rFonts w:ascii="Consolas" w:hAnsi="Consolas" w:eastAsia="Consolas"/>
          <w:sz w:val="18"/>
        </w:rPr>
        <w:t>-- 2) All teachers</w:t>
      </w:r>
    </w:p>
    <w:p w14:paraId="09DF3C5B">
      <w:pPr>
        <w:spacing w:after="0"/>
      </w:pPr>
      <w:r>
        <w:rPr>
          <w:rFonts w:ascii="Consolas" w:hAnsi="Consolas" w:eastAsia="Consolas"/>
          <w:sz w:val="18"/>
        </w:rPr>
        <w:t>SELECT * FROM Teacher;</w:t>
      </w:r>
    </w:p>
    <w:p w14:paraId="541B2B60">
      <w:pPr>
        <w:spacing w:after="0"/>
      </w:pPr>
    </w:p>
    <w:p w14:paraId="315BE42F">
      <w:pPr>
        <w:spacing w:after="0"/>
      </w:pPr>
      <w:r>
        <w:rPr>
          <w:rFonts w:ascii="Consolas" w:hAnsi="Consolas" w:eastAsia="Consolas"/>
          <w:sz w:val="18"/>
        </w:rPr>
        <w:t>-- 3) All courses + responsible teacher</w:t>
      </w:r>
    </w:p>
    <w:p w14:paraId="2D4D9E8A">
      <w:pPr>
        <w:spacing w:after="0"/>
      </w:pPr>
      <w:r>
        <w:rPr>
          <w:rFonts w:ascii="Consolas" w:hAnsi="Consolas" w:eastAsia="Consolas"/>
          <w:sz w:val="18"/>
        </w:rPr>
        <w:t>SELECT</w:t>
      </w:r>
    </w:p>
    <w:p w14:paraId="15C7E835">
      <w:pPr>
        <w:spacing w:after="0"/>
      </w:pPr>
      <w:r>
        <w:rPr>
          <w:rFonts w:ascii="Consolas" w:hAnsi="Consolas" w:eastAsia="Consolas"/>
          <w:sz w:val="18"/>
        </w:rPr>
        <w:t xml:space="preserve">  c.course_id, c.course_name, c.description, c.total_sessions,</w:t>
      </w:r>
    </w:p>
    <w:p w14:paraId="3123E517">
      <w:pPr>
        <w:spacing w:after="0"/>
      </w:pPr>
      <w:r>
        <w:rPr>
          <w:rFonts w:ascii="Consolas" w:hAnsi="Consolas" w:eastAsia="Consolas"/>
          <w:sz w:val="18"/>
        </w:rPr>
        <w:t xml:space="preserve">  t.teacher_id, t.full_name AS teacher_name, t.email AS teacher_email</w:t>
      </w:r>
    </w:p>
    <w:p w14:paraId="491860CC">
      <w:pPr>
        <w:spacing w:after="0"/>
      </w:pPr>
      <w:r>
        <w:rPr>
          <w:rFonts w:ascii="Consolas" w:hAnsi="Consolas" w:eastAsia="Consolas"/>
          <w:sz w:val="18"/>
        </w:rPr>
        <w:t>FROM Course c</w:t>
      </w:r>
    </w:p>
    <w:p w14:paraId="474649DA">
      <w:pPr>
        <w:spacing w:after="0"/>
      </w:pPr>
      <w:r>
        <w:rPr>
          <w:rFonts w:ascii="Consolas" w:hAnsi="Consolas" w:eastAsia="Consolas"/>
          <w:sz w:val="18"/>
        </w:rPr>
        <w:t>JOIN Teacher t ON c.teacher_id = t.teacher_id;</w:t>
      </w:r>
    </w:p>
    <w:p w14:paraId="6E8BFE91">
      <w:pPr>
        <w:spacing w:after="0"/>
      </w:pPr>
    </w:p>
    <w:p w14:paraId="0BB200BB">
      <w:pPr>
        <w:spacing w:after="0"/>
      </w:pPr>
      <w:r>
        <w:rPr>
          <w:rFonts w:ascii="Consolas" w:hAnsi="Consolas" w:eastAsia="Consolas"/>
          <w:sz w:val="18"/>
        </w:rPr>
        <w:t>-- 4) Enrollment information</w:t>
      </w:r>
    </w:p>
    <w:p w14:paraId="46D2C9BE">
      <w:pPr>
        <w:spacing w:after="0"/>
      </w:pPr>
      <w:r>
        <w:rPr>
          <w:rFonts w:ascii="Consolas" w:hAnsi="Consolas" w:eastAsia="Consolas"/>
          <w:sz w:val="18"/>
        </w:rPr>
        <w:t>SELECT</w:t>
      </w:r>
    </w:p>
    <w:p w14:paraId="1F9266A0">
      <w:pPr>
        <w:spacing w:after="0"/>
      </w:pPr>
      <w:r>
        <w:rPr>
          <w:rFonts w:ascii="Consolas" w:hAnsi="Consolas" w:eastAsia="Consolas"/>
          <w:sz w:val="18"/>
        </w:rPr>
        <w:t xml:space="preserve">  e.student_id, s.full_name AS student_name,</w:t>
      </w:r>
    </w:p>
    <w:p w14:paraId="4E77D17B">
      <w:pPr>
        <w:spacing w:after="0"/>
      </w:pPr>
      <w:r>
        <w:rPr>
          <w:rFonts w:ascii="Consolas" w:hAnsi="Consolas" w:eastAsia="Consolas"/>
          <w:sz w:val="18"/>
        </w:rPr>
        <w:t xml:space="preserve">  e.course_id,  c.course_name,</w:t>
      </w:r>
    </w:p>
    <w:p w14:paraId="65AC2EDA">
      <w:pPr>
        <w:spacing w:after="0"/>
      </w:pPr>
      <w:r>
        <w:rPr>
          <w:rFonts w:ascii="Consolas" w:hAnsi="Consolas" w:eastAsia="Consolas"/>
          <w:sz w:val="18"/>
        </w:rPr>
        <w:t xml:space="preserve">  e.enroll_date</w:t>
      </w:r>
    </w:p>
    <w:p w14:paraId="198E52DD">
      <w:pPr>
        <w:spacing w:after="0"/>
      </w:pPr>
      <w:r>
        <w:rPr>
          <w:rFonts w:ascii="Consolas" w:hAnsi="Consolas" w:eastAsia="Consolas"/>
          <w:sz w:val="18"/>
        </w:rPr>
        <w:t>FROM Enrollment e</w:t>
      </w:r>
    </w:p>
    <w:p w14:paraId="040DB0D2">
      <w:pPr>
        <w:spacing w:after="0"/>
      </w:pPr>
      <w:r>
        <w:rPr>
          <w:rFonts w:ascii="Consolas" w:hAnsi="Consolas" w:eastAsia="Consolas"/>
          <w:sz w:val="18"/>
        </w:rPr>
        <w:t>JOIN Student s ON e.student_id = s.student_id</w:t>
      </w:r>
    </w:p>
    <w:p w14:paraId="1C45152C">
      <w:pPr>
        <w:spacing w:after="0"/>
      </w:pPr>
      <w:r>
        <w:rPr>
          <w:rFonts w:ascii="Consolas" w:hAnsi="Consolas" w:eastAsia="Consolas"/>
          <w:sz w:val="18"/>
        </w:rPr>
        <w:t>JOIN Course  c ON e.course_id  = c.course_id</w:t>
      </w:r>
    </w:p>
    <w:p w14:paraId="214A0B42">
      <w:pPr>
        <w:spacing w:after="0"/>
      </w:pPr>
      <w:r>
        <w:rPr>
          <w:rFonts w:ascii="Consolas" w:hAnsi="Consolas" w:eastAsia="Consolas"/>
          <w:sz w:val="18"/>
        </w:rPr>
        <w:t>ORDER BY e.enroll_date, e.student_id;</w:t>
      </w:r>
    </w:p>
    <w:p w14:paraId="309EA763">
      <w:pPr>
        <w:spacing w:after="0"/>
      </w:pPr>
    </w:p>
    <w:p w14:paraId="51885496">
      <w:pPr>
        <w:spacing w:after="0"/>
      </w:pPr>
      <w:r>
        <w:rPr>
          <w:rFonts w:ascii="Consolas" w:hAnsi="Consolas" w:eastAsia="Consolas"/>
          <w:sz w:val="18"/>
        </w:rPr>
        <w:t>-- 5) Result information</w:t>
      </w:r>
    </w:p>
    <w:p w14:paraId="7621CD3D">
      <w:pPr>
        <w:spacing w:after="0"/>
      </w:pPr>
      <w:r>
        <w:rPr>
          <w:rFonts w:ascii="Consolas" w:hAnsi="Consolas" w:eastAsia="Consolas"/>
          <w:sz w:val="18"/>
        </w:rPr>
        <w:t>SELECT</w:t>
      </w:r>
    </w:p>
    <w:p w14:paraId="09CB99B2">
      <w:pPr>
        <w:spacing w:after="0"/>
      </w:pPr>
      <w:r>
        <w:rPr>
          <w:rFonts w:ascii="Consolas" w:hAnsi="Consolas" w:eastAsia="Consolas"/>
          <w:sz w:val="18"/>
        </w:rPr>
        <w:t xml:space="preserve">  r.student_id, s.full_name AS student_name,</w:t>
      </w:r>
    </w:p>
    <w:p w14:paraId="62D3F0F1">
      <w:pPr>
        <w:spacing w:after="0"/>
      </w:pPr>
      <w:r>
        <w:rPr>
          <w:rFonts w:ascii="Consolas" w:hAnsi="Consolas" w:eastAsia="Consolas"/>
          <w:sz w:val="18"/>
        </w:rPr>
        <w:t xml:space="preserve">  r.course_id,  c.course_name,</w:t>
      </w:r>
    </w:p>
    <w:p w14:paraId="77CF3EFD">
      <w:pPr>
        <w:spacing w:after="0"/>
      </w:pPr>
      <w:r>
        <w:rPr>
          <w:rFonts w:ascii="Consolas" w:hAnsi="Consolas" w:eastAsia="Consolas"/>
          <w:sz w:val="18"/>
        </w:rPr>
        <w:t xml:space="preserve">  r.mid_score, r.final_score</w:t>
      </w:r>
    </w:p>
    <w:p w14:paraId="64B07043">
      <w:pPr>
        <w:spacing w:after="0"/>
      </w:pPr>
      <w:r>
        <w:rPr>
          <w:rFonts w:ascii="Consolas" w:hAnsi="Consolas" w:eastAsia="Consolas"/>
          <w:sz w:val="18"/>
        </w:rPr>
        <w:t>FROM Result r</w:t>
      </w:r>
    </w:p>
    <w:p w14:paraId="5FCF9A06">
      <w:pPr>
        <w:spacing w:after="0"/>
      </w:pPr>
      <w:r>
        <w:rPr>
          <w:rFonts w:ascii="Consolas" w:hAnsi="Consolas" w:eastAsia="Consolas"/>
          <w:sz w:val="18"/>
        </w:rPr>
        <w:t>JOIN Student s ON r.student_id = s.student_id</w:t>
      </w:r>
    </w:p>
    <w:p w14:paraId="3A54B04C">
      <w:pPr>
        <w:spacing w:after="0"/>
      </w:pPr>
      <w:r>
        <w:rPr>
          <w:rFonts w:ascii="Consolas" w:hAnsi="Consolas" w:eastAsia="Consolas"/>
          <w:sz w:val="18"/>
        </w:rPr>
        <w:t>JOIN Course  c ON r.course_id  = c.course_id</w:t>
      </w:r>
    </w:p>
    <w:p w14:paraId="5DFC1E76">
      <w:pPr>
        <w:spacing w:after="0"/>
      </w:pPr>
      <w:r>
        <w:rPr>
          <w:rFonts w:ascii="Consolas" w:hAnsi="Consolas" w:eastAsia="Consolas"/>
          <w:sz w:val="18"/>
        </w:rPr>
        <w:t>ORDER BY r.course_id, r.student_id;</w:t>
      </w:r>
    </w:p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046A"/>
    <w:rsid w:val="0029639D"/>
    <w:rsid w:val="00326F90"/>
    <w:rsid w:val="00652229"/>
    <w:rsid w:val="00AA1D8D"/>
    <w:rsid w:val="00B47730"/>
    <w:rsid w:val="00CB0664"/>
    <w:rsid w:val="00D11247"/>
    <w:rsid w:val="00FC693F"/>
    <w:rsid w:val="6A2A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1308</Words>
  <Characters>7457</Characters>
  <Lines>62</Lines>
  <Paragraphs>17</Paragraphs>
  <TotalTime>3</TotalTime>
  <ScaleCrop>false</ScaleCrop>
  <LinksUpToDate>false</LinksUpToDate>
  <CharactersWithSpaces>8748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Vương Nguyễn</cp:lastModifiedBy>
  <dcterms:modified xsi:type="dcterms:W3CDTF">2025-12-31T05:27:08Z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AEF13B6C35A34372B26599DFE2F73C8E_13</vt:lpwstr>
  </property>
</Properties>
</file>